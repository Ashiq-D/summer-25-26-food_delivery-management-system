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>
              <w:rPr>
                <w:b/>
                <w:color w:val="FFFFFF"/>
                <w:sz w:val="27"/>
                <w:lang w:val="en-GB"/>
              </w:rPr>
              <w:t>23-53672-3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>
            <w:pPr>
              <w:rPr>
                <w:lang w:val="en-GB"/>
              </w:rPr>
            </w:pPr>
            <w:r>
              <w:rPr>
                <w:lang w:val="en-GB"/>
              </w:rPr>
              <w:t>Zerin Hoque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23-53672-3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31F2F3E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1DB0CFC4">
            <w:pPr>
              <w:jc w:val="center"/>
            </w:pPr>
            <w:r>
              <w:t>U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>
            <w:r>
              <w:t>https://github.com/Ashiq-D/summer-25-26-food_delivery-management-system.git</w:t>
            </w:r>
          </w:p>
        </w:tc>
      </w:tr>
    </w:tbl>
    <w:p w14:paraId="416BA12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14:paraId="029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14:paraId="4450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45C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21EC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27A1FEC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>
        <w:rPr>
          <w:b/>
          <w:bCs/>
          <w:color w:val="183A63"/>
          <w:sz w:val="29"/>
          <w:szCs w:val="29"/>
        </w:rPr>
        <w:t>Repository Evidence</w:t>
      </w:r>
    </w:p>
    <w:p w14:paraId="7AC649BA">
      <w:pPr>
        <w:spacing w:before="320" w:after="320"/>
        <w:jc w:val="center"/>
        <w:rPr>
          <w:b/>
          <w:bCs/>
          <w:color w:val="183A63"/>
          <w:sz w:val="29"/>
          <w:szCs w:val="29"/>
        </w:rPr>
      </w:pPr>
      <w:r>
        <w:rPr>
          <w:b/>
          <w:bCs/>
          <w:color w:val="183A63"/>
          <w:sz w:val="29"/>
          <w:szCs w:val="29"/>
        </w:rPr>
        <w:drawing>
          <wp:inline distT="0" distB="0" distL="0" distR="0">
            <wp:extent cx="5892800" cy="4633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rcRect t="5264" b="22983"/>
                    <a:stretch>
                      <a:fillRect/>
                    </a:stretch>
                  </pic:blipFill>
                  <pic:spPr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7E8C">
      <w:pPr>
        <w:rPr>
          <w:color w:val="183861"/>
        </w:rPr>
      </w:pPr>
      <w:bookmarkStart w:id="0" w:name="_GoBack"/>
      <w:bookmarkEnd w:id="0"/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53EA0"/>
    <w:rsid w:val="0016020F"/>
    <w:rsid w:val="00183A3B"/>
    <w:rsid w:val="0019291F"/>
    <w:rsid w:val="00193840"/>
    <w:rsid w:val="001D6098"/>
    <w:rsid w:val="001F35D0"/>
    <w:rsid w:val="002010F1"/>
    <w:rsid w:val="00240C02"/>
    <w:rsid w:val="00256A80"/>
    <w:rsid w:val="002576A2"/>
    <w:rsid w:val="00286988"/>
    <w:rsid w:val="00294E5E"/>
    <w:rsid w:val="0029639D"/>
    <w:rsid w:val="002A6371"/>
    <w:rsid w:val="00326F90"/>
    <w:rsid w:val="00357F74"/>
    <w:rsid w:val="00383422"/>
    <w:rsid w:val="003960C8"/>
    <w:rsid w:val="00397B7B"/>
    <w:rsid w:val="003A735B"/>
    <w:rsid w:val="003D3FFD"/>
    <w:rsid w:val="00413F47"/>
    <w:rsid w:val="004700BA"/>
    <w:rsid w:val="005D433F"/>
    <w:rsid w:val="0061257A"/>
    <w:rsid w:val="00705B51"/>
    <w:rsid w:val="00755B5D"/>
    <w:rsid w:val="00805136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54BBC"/>
    <w:rsid w:val="00A81952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5533EBDD"/>
    <w:rsid w:val="5702C33E"/>
    <w:rsid w:val="7294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06B34999-AFAD-4A4D-B723-CC36A509A0A6}">
  <ds:schemaRefs/>
</ds:datastoreItem>
</file>

<file path=customXml/itemProps2.xml><?xml version="1.0" encoding="utf-8"?>
<ds:datastoreItem xmlns:ds="http://schemas.openxmlformats.org/officeDocument/2006/customXml" ds:itemID="{ABC6D28E-4139-434E-9791-BBF5B406E44F}">
  <ds:schemaRefs/>
</ds:datastoreItem>
</file>

<file path=customXml/itemProps3.xml><?xml version="1.0" encoding="utf-8"?>
<ds:datastoreItem xmlns:ds="http://schemas.openxmlformats.org/officeDocument/2006/customXml" ds:itemID="{6E929F99-9A06-4588-A9F8-DC33AC2E0C82}">
  <ds:schemaRefs/>
</ds:datastoreItem>
</file>

<file path=customXml/itemProps4.xml><?xml version="1.0" encoding="utf-8"?>
<ds:datastoreItem xmlns:ds="http://schemas.openxmlformats.org/officeDocument/2006/customXml" ds:itemID="{43BBF6FE-24D4-4CCF-95B9-DC5CC87F89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579</Characters>
  <Lines>4</Lines>
  <Paragraphs>1</Paragraphs>
  <TotalTime>1</TotalTime>
  <ScaleCrop>false</ScaleCrop>
  <LinksUpToDate>false</LinksUpToDate>
  <CharactersWithSpaces>625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2026-09-13T19:40:00Z</dcterms:created>
  <dc:creator>Academic Assessment Template</dc:creator>
  <dc:description>generated by python-docx</dc:description>
  <cp:keywords>CO1, Web Technologies, student assessment, marks</cp:keywords>
  <cp:lastModifiedBy>IT Plus</cp:lastModifiedBy>
  <dcterms:modified xsi:type="dcterms:W3CDTF">2026-09-14T04:58:50Z</dcterms:modified>
  <dc:subject>Web Technologies individual project assessment</dc:subject>
  <dc:title>CO1 Student Assessment - 23-50520-1 (Portrait)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eyJoZGlkIjoiMzcyZmIzNWU0MGQwMjMyYjk1OTVmNGMyZDkyN2M1OWUifQ==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5990B99F3C9C4190BB345BB4F17276F6_12</vt:lpwstr>
  </property>
</Properties>
</file>