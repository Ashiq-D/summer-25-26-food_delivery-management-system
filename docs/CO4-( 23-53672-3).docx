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0F12B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B478C9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E40268">
            <w:r>
              <w:rPr>
                <w:b/>
                <w:color w:val="FFFFFF"/>
                <w:sz w:val="27"/>
              </w:rPr>
              <w:t>Student ID: 23-53672-3</w:t>
            </w:r>
          </w:p>
        </w:tc>
      </w:tr>
      <w:tr w14:paraId="08061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14E77">
            <w:pPr>
              <w:jc w:val="center"/>
            </w:pPr>
          </w:p>
        </w:tc>
      </w:tr>
    </w:tbl>
    <w:p w14:paraId="26DB1CA2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68D7E9AF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3442"/>
      </w:tblGrid>
      <w:tr w14:paraId="37F47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BFA4322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395C4FE">
            <w:r>
              <w:rPr>
                <w:b/>
                <w:color w:val="1F2D3D"/>
                <w:sz w:val="18"/>
              </w:rPr>
              <w:t>Zerin Hoque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80D6F4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F08E3F">
            <w:r>
              <w:rPr>
                <w:b/>
                <w:color w:val="1F2D3D"/>
                <w:sz w:val="18"/>
              </w:rPr>
              <w:t>23-53672-3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12477D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5ACEDCE">
            <w:r>
              <w:rPr>
                <w:b/>
                <w:color w:val="1F2D3D"/>
                <w:sz w:val="18"/>
              </w:rPr>
              <w:t>2  |   Section U</w:t>
            </w:r>
          </w:p>
        </w:tc>
      </w:tr>
      <w:tr w14:paraId="2EB42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F898313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A808B65">
            <w:r>
              <w:t>https://github.com/Ashiq-D/summer-25-26-food_delivery-management-system.git</w:t>
            </w:r>
          </w:p>
        </w:tc>
      </w:tr>
    </w:tbl>
    <w:p w14:paraId="3F5D3CE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14:paraId="6F511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9"/>
            <w:shd w:val="clear" w:color="auto" w:fill="17365D"/>
            <w:vAlign w:val="center"/>
          </w:tcPr>
          <w:p w14:paraId="6E31D428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14:paraId="74D2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  <w:gridSpan w:val="4"/>
            <w:shd w:val="clear" w:color="auto" w:fill="0F6B78"/>
            <w:vAlign w:val="center"/>
          </w:tcPr>
          <w:p w14:paraId="020DA5D2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2015C474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2C541F4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2EDFAC06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74F2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8" w:type="dxa"/>
            <w:shd w:val="clear" w:color="auto" w:fill="DCE6F1"/>
            <w:vAlign w:val="center"/>
          </w:tcPr>
          <w:p w14:paraId="4AAD908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190096E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775DD19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C265B83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D57A2F9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B8AD2C5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BB4D5DF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FD0146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BC13FEB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481C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248" w:type="dxa"/>
            <w:vAlign w:val="center"/>
          </w:tcPr>
          <w:p w14:paraId="10654297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5C7BB3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80AB4A5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888385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F054E2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ABFB05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E59E2C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E75BBAC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2D875AE">
            <w:pPr>
              <w:jc w:val="center"/>
            </w:pPr>
            <w:bookmarkStart w:id="0" w:name="_GoBack"/>
            <w:bookmarkEnd w:id="0"/>
          </w:p>
        </w:tc>
      </w:tr>
    </w:tbl>
    <w:p w14:paraId="6C8B1924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39F3C89">
      <w:pPr>
        <w:jc w:val="center"/>
      </w:pPr>
    </w:p>
    <w:p w14:paraId="378F0607">
      <w:pPr>
        <w:jc w:val="center"/>
      </w:pPr>
      <w:r>
        <w:rPr>
          <w:b/>
          <w:bCs/>
          <w:color w:val="183A63"/>
          <w:sz w:val="29"/>
          <w:szCs w:val="29"/>
        </w:rPr>
        <w:drawing>
          <wp:inline distT="0" distB="0" distL="0" distR="0">
            <wp:extent cx="5892800" cy="4633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rcRect t="5264" b="22983"/>
                    <a:stretch>
                      <a:fillRect/>
                    </a:stretch>
                  </pic:blipFill>
                  <pic:spPr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Courier New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2015"/>
    <w:rsid w:val="0029639D"/>
    <w:rsid w:val="002A6371"/>
    <w:rsid w:val="00326F90"/>
    <w:rsid w:val="003960C8"/>
    <w:rsid w:val="003D3FFD"/>
    <w:rsid w:val="00413F47"/>
    <w:rsid w:val="004700BA"/>
    <w:rsid w:val="00695178"/>
    <w:rsid w:val="008051E4"/>
    <w:rsid w:val="00834196"/>
    <w:rsid w:val="00855BB3"/>
    <w:rsid w:val="008F0922"/>
    <w:rsid w:val="00A93D42"/>
    <w:rsid w:val="00AA1D8D"/>
    <w:rsid w:val="00B07B93"/>
    <w:rsid w:val="00B1110D"/>
    <w:rsid w:val="00B47730"/>
    <w:rsid w:val="00BB768A"/>
    <w:rsid w:val="00BF6BCC"/>
    <w:rsid w:val="00CB0664"/>
    <w:rsid w:val="00CB5F54"/>
    <w:rsid w:val="00DD6E16"/>
    <w:rsid w:val="00F24544"/>
    <w:rsid w:val="00FC693F"/>
    <w:rsid w:val="105A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B474C3A9-1286-4E86-BAD2-3329FB108034}">
  <ds:schemaRefs/>
</ds:datastoreItem>
</file>

<file path=customXml/itemProps2.xml><?xml version="1.0" encoding="utf-8"?>
<ds:datastoreItem xmlns:ds="http://schemas.openxmlformats.org/officeDocument/2006/customXml" ds:itemID="{DF53E376-3202-4FA5-A1AB-B5646CB551FE}">
  <ds:schemaRefs/>
</ds:datastoreItem>
</file>

<file path=customXml/itemProps3.xml><?xml version="1.0" encoding="utf-8"?>
<ds:datastoreItem xmlns:ds="http://schemas.openxmlformats.org/officeDocument/2006/customXml" ds:itemID="{EF906749-D2B3-4825-A561-E9A7D8D96A19}">
  <ds:schemaRefs/>
</ds:datastoreItem>
</file>

<file path=customXml/itemProps4.xml><?xml version="1.0" encoding="utf-8"?>
<ds:datastoreItem xmlns:ds="http://schemas.openxmlformats.org/officeDocument/2006/customXml" ds:itemID="{BDFBAE8B-8A43-41D2-9F3E-B8CF45EDFD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578</Characters>
  <Lines>4</Lines>
  <Paragraphs>1</Paragraphs>
  <TotalTime>0</TotalTime>
  <ScaleCrop>false</ScaleCrop>
  <LinksUpToDate>false</LinksUpToDate>
  <CharactersWithSpaces>630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2026-09-13T19:42:00Z</dcterms:created>
  <dc:creator>Academic Assessment Template</dc:creator>
  <dc:description>generated by python-docx</dc:description>
  <cp:keywords>CO1, Web Technologies, student assessment, marks</cp:keywords>
  <cp:lastModifiedBy>IT Plus</cp:lastModifiedBy>
  <dcterms:modified xsi:type="dcterms:W3CDTF">2026-09-14T05:00:02Z</dcterms:modified>
  <dc:subject>Web Technologies individual project assessment</dc:subject>
  <dc:title>CO1 Student Assessment - 23-50520-1 (Portrait)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KSOTemplateDocerSaveRecord">
    <vt:lpwstr>eyJoZGlkIjoiMzcyZmIzNWU0MGQwMjMyYjk1OTVmNGMyZDkyN2M1OWUifQ==</vt:lpwstr>
  </property>
  <property fmtid="{D5CDD505-2E9C-101B-9397-08002B2CF9AE}" pid="4" name="KSOProductBuildVer">
    <vt:lpwstr>1033-12.1.0.28485</vt:lpwstr>
  </property>
  <property fmtid="{D5CDD505-2E9C-101B-9397-08002B2CF9AE}" pid="5" name="ICV">
    <vt:lpwstr>F6D981D0E43B4BA9B63A4B74A259B163_12</vt:lpwstr>
  </property>
</Properties>
</file>