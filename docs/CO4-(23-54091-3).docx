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14:paraId="5F4DA60B" wp14:textId="77777777">
      <w:pPr>
        <w:spacing w:before="80" w:after="40"/>
        <w:jc w:val="center"/>
        <w:rPr>
          <w:rFonts w:ascii="Arial" w:hAnsi="Arial"/>
          <w:b/>
          <w:bCs/>
          <w:color w:val="183A63"/>
          <w:sz w:val="32"/>
          <w:szCs w:val="32"/>
        </w:rPr>
      </w:pPr>
    </w:p>
    <w:tbl>
      <w:tblPr>
        <w:tblStyle w:val="12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0"/>
        <w:gridCol w:w="3435"/>
      </w:tblGrid>
      <w:tr xmlns:wp14="http://schemas.microsoft.com/office/word/2010/wordml" w14:paraId="0681DA56" wp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6F0F3E4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/>
                <w:sz w:val="32"/>
                <w:szCs w:val="32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mallCaps w:val="0"/>
                <w:color w:val="FFFFFF" w:themeColor="background1" w:themeTint="FF"/>
                <w:sz w:val="32"/>
                <w:szCs w:val="32"/>
                <w:lang w:val="en-US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CO–PO STUDENT ASSESSMENT REPORT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080E68D" wp14:textId="77777777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mallCaps w:val="0"/>
                <w:color w:val="FFFFFF" w:themeColor="background1" w:themeTint="FF"/>
                <w:sz w:val="27"/>
                <w:szCs w:val="27"/>
                <w:lang w:val="en-US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mallCaps w:val="0"/>
                <w:color w:val="FFFFFF" w:themeColor="background1" w:themeTint="FF"/>
                <w:sz w:val="27"/>
                <w:szCs w:val="27"/>
                <w:lang w:val="en-US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 xml:space="preserve">Student ID: </w:t>
            </w:r>
            <w:r>
              <w:rPr>
                <w:rFonts w:hint="default" w:eastAsia="Arial" w:cs="Arial"/>
                <w:b/>
                <w:bCs/>
                <w:i w:val="0"/>
                <w:iCs w:val="0"/>
                <w:caps w:val="0"/>
                <w:smallCaps w:val="0"/>
                <w:color w:val="FFFFFF" w:themeColor="background1" w:themeTint="FF"/>
                <w:sz w:val="27"/>
                <w:szCs w:val="27"/>
                <w:lang w:val="en-US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23-54091-3</w:t>
            </w:r>
          </w:p>
        </w:tc>
      </w:tr>
      <w:tr xmlns:wp14="http://schemas.microsoft.com/office/word/2010/wordml" w14:paraId="7737605A" wp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11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vAlign w:val="center"/>
          </w:tcPr>
          <w:p w14:paraId="6757C109" wp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16"/>
                <w:szCs w:val="16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14:paraId="673511B8" wp14:textId="77777777">
      <w:pPr>
        <w:spacing w:before="80" w:after="40"/>
        <w:jc w:val="center"/>
        <w:rPr>
          <w:rFonts w:ascii="Arial" w:hAnsi="Arial"/>
          <w:b/>
          <w:bCs/>
          <w:color w:val="183A63"/>
          <w:sz w:val="32"/>
          <w:szCs w:val="32"/>
        </w:rPr>
      </w:pPr>
    </w:p>
    <w:p xmlns:wp14="http://schemas.microsoft.com/office/word/2010/wordml" w14:paraId="6288B71D" wp14:textId="77777777">
      <w:pPr>
        <w:spacing w:before="80" w:after="40"/>
        <w:jc w:val="center"/>
      </w:pPr>
      <w:r>
        <w:rPr>
          <w:rFonts w:ascii="Arial" w:hAnsi="Arial"/>
          <w:b/>
          <w:color w:val="183A63"/>
          <w:sz w:val="32"/>
        </w:rPr>
        <w:t>INDIVIDUAL PROJECT ASSESSMENT  |  WEB TECHNOLOGIES</w:t>
      </w:r>
    </w:p>
    <w:p xmlns:wp14="http://schemas.microsoft.com/office/word/2010/wordml" w14:paraId="31E5C8A6" wp14:textId="77777777">
      <w:pPr>
        <w:spacing w:after="80"/>
        <w:jc w:val="center"/>
      </w:pPr>
      <w:r>
        <w:rPr>
          <w:rFonts w:ascii="Arial" w:hAnsi="Arial"/>
          <w:color w:val="176B7B"/>
          <w:sz w:val="21"/>
          <w:szCs w:val="21"/>
        </w:rPr>
        <w:t>CO4 criteria, detailed components, and recorded student marks</w:t>
      </w:r>
    </w:p>
    <w:tbl>
      <w:tblPr>
        <w:tblStyle w:val="12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3300"/>
        <w:gridCol w:w="1110"/>
        <w:gridCol w:w="1695"/>
        <w:gridCol w:w="780"/>
        <w:gridCol w:w="1275"/>
        <w:gridCol w:w="990"/>
        <w:gridCol w:w="1155"/>
      </w:tblGrid>
      <w:tr xmlns:wp14="http://schemas.microsoft.com/office/word/2010/wordml" w:rsidTr="65BA39BC" w14:paraId="74A009B0" wp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55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shd w:val="clear" w:color="auto" w:fill="EAF2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2505FD" wp14:textId="77777777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83A63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mallCaps w:val="0"/>
                <w:color w:val="183A63"/>
                <w:sz w:val="15"/>
                <w:szCs w:val="15"/>
                <w:lang w:val="en-US"/>
              </w:rPr>
              <w:t>Name</w:t>
            </w:r>
          </w:p>
        </w:tc>
        <w:tc>
          <w:tcPr>
            <w:tcW w:w="3300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59B22A" wp14:textId="77777777">
            <w:pPr>
              <w:spacing w:after="0" w:line="240" w:lineRule="auto"/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16"/>
                <w:szCs w:val="16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16"/>
                <w:szCs w:val="16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Mashfia Huda Mim</w:t>
            </w:r>
          </w:p>
        </w:tc>
        <w:tc>
          <w:tcPr>
            <w:tcW w:w="1110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shd w:val="clear" w:color="auto" w:fill="EAF2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87C59C" wp14:textId="77777777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83A63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mallCaps w:val="0"/>
                <w:color w:val="183A63"/>
                <w:sz w:val="15"/>
                <w:szCs w:val="15"/>
                <w:lang w:val="en-US"/>
              </w:rPr>
              <w:t>Student ID</w:t>
            </w:r>
          </w:p>
        </w:tc>
        <w:tc>
          <w:tcPr>
            <w:tcW w:w="1695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shd w:val="clear" w:color="auto" w:fill="EAF3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41F96" wp14:textId="77777777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16"/>
                <w:szCs w:val="16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16"/>
                <w:szCs w:val="16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23-54091-3</w:t>
            </w:r>
          </w:p>
        </w:tc>
        <w:tc>
          <w:tcPr>
            <w:tcW w:w="780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shd w:val="clear" w:color="auto" w:fill="EAF2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273CD6" wp14:textId="77777777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83A63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mallCaps w:val="0"/>
                <w:color w:val="183A63"/>
                <w:sz w:val="15"/>
                <w:szCs w:val="15"/>
                <w:lang w:val="en-US"/>
              </w:rPr>
              <w:t>Group</w:t>
            </w:r>
          </w:p>
        </w:tc>
        <w:tc>
          <w:tcPr>
            <w:tcW w:w="1275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17F667" wp14:textId="77777777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16"/>
                <w:szCs w:val="16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16"/>
                <w:szCs w:val="16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</w:t>
            </w:r>
          </w:p>
        </w:tc>
        <w:tc>
          <w:tcPr>
            <w:tcW w:w="990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shd w:val="clear" w:color="auto" w:fill="EAF3F8"/>
            <w:tcMar>
              <w:left w:w="105" w:type="dxa"/>
              <w:right w:w="105" w:type="dxa"/>
            </w:tcMar>
            <w:vAlign w:val="center"/>
          </w:tcPr>
          <w:p w14:paraId="7BB07E9C" wp14:textId="77777777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83861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mallCaps w:val="0"/>
                <w:color w:val="183861"/>
                <w:sz w:val="15"/>
                <w:szCs w:val="15"/>
                <w:lang w:val="en-US"/>
              </w:rPr>
              <w:t>Section</w:t>
            </w:r>
          </w:p>
        </w:tc>
        <w:tc>
          <w:tcPr>
            <w:tcW w:w="1155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tcMar>
              <w:left w:w="105" w:type="dxa"/>
              <w:right w:w="105" w:type="dxa"/>
            </w:tcMar>
            <w:vAlign w:val="center"/>
          </w:tcPr>
          <w:p w14:paraId="64E5C87A" wp14:textId="77777777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16"/>
                <w:szCs w:val="16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16"/>
                <w:szCs w:val="16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U</w:t>
            </w:r>
          </w:p>
        </w:tc>
      </w:tr>
      <w:tr xmlns:wp14="http://schemas.microsoft.com/office/word/2010/wordml" w:rsidTr="65BA39BC" w14:paraId="3755F689" wp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5" w:type="dxa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shd w:val="clear" w:color="auto" w:fill="EAF2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06B4F8" wp14:textId="77777777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83A63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mallCaps w:val="0"/>
                <w:color w:val="183A63"/>
                <w:sz w:val="15"/>
                <w:szCs w:val="15"/>
                <w:lang w:val="en-US"/>
              </w:rPr>
              <w:t>Git Repo</w:t>
            </w:r>
          </w:p>
        </w:tc>
        <w:tc>
          <w:tcPr>
            <w:tcW w:w="10305" w:type="dxa"/>
            <w:gridSpan w:val="7"/>
            <w:tcBorders>
              <w:top w:val="single" w:color="D7E0EA" w:sz="6" w:space="0"/>
              <w:left w:val="single" w:color="D7E0EA" w:sz="6" w:space="0"/>
              <w:bottom w:val="single" w:color="D7E0EA" w:sz="6" w:space="0"/>
              <w:right w:val="single" w:color="D7E0EA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D22A25" wp14:textId="235674DD">
            <w:pPr>
              <w:spacing w:after="0" w:line="240" w:lineRule="auto"/>
            </w:pPr>
            <w:r w:rsidRPr="65BA39BC" w:rsidR="65BA39BC">
              <w:rPr>
                <w:rFonts w:ascii="SimSun" w:hAnsi="SimSun" w:eastAsia="SimSun" w:cs="SimSun"/>
                <w:sz w:val="24"/>
                <w:szCs w:val="24"/>
              </w:rPr>
              <w:t>https://github.com/Ashiq-D/summer-25-26-food_delivery-management-system.git</w:t>
            </w:r>
          </w:p>
        </w:tc>
      </w:tr>
    </w:tbl>
    <w:p xmlns:wp14="http://schemas.microsoft.com/office/word/2010/wordml" w14:paraId="4456F3D5" wp14:textId="77777777">
      <w:pPr>
        <w:spacing w:before="240" w:after="240"/>
        <w:jc w:val="center"/>
        <w:rPr>
          <w:rFonts w:ascii="Arial" w:hAnsi="Arial"/>
          <w:b/>
          <w:bCs/>
          <w:color w:val="183A63"/>
          <w:sz w:val="29"/>
          <w:szCs w:val="29"/>
        </w:rPr>
      </w:pPr>
    </w:p>
    <w:p xmlns:wp14="http://schemas.microsoft.com/office/word/2010/wordml" w14:paraId="3E7FA1B6" wp14:textId="77777777">
      <w:pPr>
        <w:spacing w:before="240" w:after="240"/>
        <w:jc w:val="center"/>
      </w:pPr>
      <w:r>
        <w:rPr>
          <w:rFonts w:ascii="Arial" w:hAnsi="Arial"/>
          <w:b/>
          <w:color w:val="183A63"/>
          <w:sz w:val="29"/>
        </w:rPr>
        <w:t>CO4 ASSESSMENT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xmlns:wp14="http://schemas.microsoft.com/office/word/2010/wordml" w14:paraId="2A3AAF3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2" w:type="dxa"/>
            <w:gridSpan w:val="9"/>
            <w:shd w:val="clear" w:color="auto" w:fill="17365D" w:themeFill="text2" w:themeFillShade="BF"/>
            <w:vAlign w:val="center"/>
          </w:tcPr>
          <w:p w14:paraId="6B2E7026" wp14:textId="77777777"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xmlns:wp14="http://schemas.microsoft.com/office/word/2010/wordml" w14:paraId="14BEFD5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p14:textId="77777777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p14:textId="77777777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p14:textId="77777777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p14:textId="77777777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xmlns:wp14="http://schemas.microsoft.com/office/word/2010/wordml" w14:paraId="246822E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shd w:val="clear" w:color="auto" w:fill="DCE6F1"/>
            <w:vAlign w:val="center"/>
          </w:tcPr>
          <w:p w14:paraId="41DA2799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p14:textId="77777777">
            <w:pPr>
              <w:spacing w:before="0" w:after="0"/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xmlns:wp14="http://schemas.microsoft.com/office/word/2010/wordml" w14:paraId="6E99D15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Align w:val="center"/>
          </w:tcPr>
          <w:p w14:paraId="78941E47" wp14:textId="77777777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248" w:type="dxa"/>
            <w:vAlign w:val="center"/>
          </w:tcPr>
          <w:p w14:paraId="44240AAE" wp14:textId="77777777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248" w:type="dxa"/>
            <w:vAlign w:val="center"/>
          </w:tcPr>
          <w:p w14:paraId="4B584315" wp14:textId="77777777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248" w:type="dxa"/>
            <w:vAlign w:val="center"/>
          </w:tcPr>
          <w:p w14:paraId="699E2A8F" wp14:textId="77777777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248" w:type="dxa"/>
            <w:vAlign w:val="center"/>
          </w:tcPr>
          <w:p w14:paraId="2598DEE6" wp14:textId="77777777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248" w:type="dxa"/>
            <w:vAlign w:val="center"/>
          </w:tcPr>
          <w:p w14:paraId="026ABE82" wp14:textId="77777777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248" w:type="dxa"/>
            <w:vAlign w:val="center"/>
          </w:tcPr>
          <w:p w14:paraId="279935FF" wp14:textId="77777777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248" w:type="dxa"/>
            <w:vAlign w:val="center"/>
          </w:tcPr>
          <w:p w14:paraId="3D7C9309" wp14:textId="77777777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248" w:type="dxa"/>
            <w:vAlign w:val="center"/>
          </w:tcPr>
          <w:p w14:paraId="78900AA6" wp14:textId="77777777">
            <w:pPr>
              <w:spacing w:before="0" w:after="0"/>
              <w:jc w:val="center"/>
              <w:rPr>
                <w:b/>
                <w:bCs/>
                <w:color w:val="1F497D" w:themeColor="text2" w:themeTint="FF"/>
                <w:sz w:val="22"/>
                <w:szCs w:val="22"/>
                <w14:textFill>
                  <w14:solidFill>
                    <w14:schemeClr w14:val="tx2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14:paraId="5F73873D" wp14:textId="77777777">
      <w:pPr>
        <w:spacing w:before="320" w:after="320"/>
        <w:jc w:val="center"/>
      </w:pPr>
      <w:r>
        <w:rPr>
          <w:rFonts w:ascii="Arial" w:hAnsi="Arial"/>
          <w:b/>
          <w:color w:val="183A63"/>
          <w:sz w:val="29"/>
        </w:rPr>
        <w:t>Repository Evidence</w:t>
      </w:r>
    </w:p>
    <w:p xmlns:wp14="http://schemas.microsoft.com/office/word/2010/wordml" w14:paraId="672A6659" wp14:textId="77777777">
      <w:pPr>
        <w:spacing w:before="0" w:after="0"/>
        <w:jc w:val="center"/>
      </w:pPr>
    </w:p>
    <w:p xmlns:wp14="http://schemas.microsoft.com/office/word/2010/wordml" w14:paraId="0A37501D" wp14:textId="77777777">
      <w:pPr>
        <w:spacing w:before="0" w:after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xmlns:wp14="http://schemas.microsoft.com/office/word/2010/wordprocessingDrawing" distT="0" distB="0" distL="114300" distR="114300" wp14:anchorId="29FD9795" wp14:editId="7777777">
            <wp:extent cx="7132320" cy="4457700"/>
            <wp:effectExtent l="0" t="0" r="0" b="7620"/>
            <wp:docPr id="1" name="Picture 1" descr="Screenshot (4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48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sectPr>
      <w:pgSz w:w="12240" w:h="15840" w:orient="portrait"/>
      <w:pgMar w:top="504" w:right="504" w:bottom="576" w:left="50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Segoe Print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40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4"/>
  <w:bordersDoNotSurroundHeader w:val="0"/>
  <w:bordersDoNotSurroundFooter w:val="0"/>
  <w:trackRevisions w:val="false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34196"/>
    <w:rsid w:val="00855BB3"/>
    <w:rsid w:val="008F0922"/>
    <w:rsid w:val="00A93D42"/>
    <w:rsid w:val="00AA1D8D"/>
    <w:rsid w:val="00B07B93"/>
    <w:rsid w:val="00B1110D"/>
    <w:rsid w:val="00B47730"/>
    <w:rsid w:val="00BF6BCC"/>
    <w:rsid w:val="00CB0664"/>
    <w:rsid w:val="00DD6E16"/>
    <w:rsid w:val="00FC693F"/>
    <w:rsid w:val="06A8A495"/>
    <w:rsid w:val="0A509B46"/>
    <w:rsid w:val="0CA19584"/>
    <w:rsid w:val="1766BAAD"/>
    <w:rsid w:val="204F00AA"/>
    <w:rsid w:val="232915C3"/>
    <w:rsid w:val="29DA502B"/>
    <w:rsid w:val="2CF23DBA"/>
    <w:rsid w:val="2D41EAB2"/>
    <w:rsid w:val="3712AA72"/>
    <w:rsid w:val="3D9FD605"/>
    <w:rsid w:val="44199264"/>
    <w:rsid w:val="4E834959"/>
    <w:rsid w:val="4F6155DC"/>
    <w:rsid w:val="65BA39BC"/>
    <w:rsid w:val="719F2D30"/>
    <w:rsid w:val="7670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ocId w14:val="43D69AE4"/>
  <w14:defaultImageDpi w14:val="300"/>
  <w15:docId w15:val="{8504267A-C048-41B6-BCB6-5B8D69F04827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 w:qFormat="1"/>
    <w:lsdException w:name="toa heading" w:uiPriority="99"/>
    <w:lsdException w:name="List" w:uiPriority="99" w:semiHidden="0" w:qFormat="1"/>
    <w:lsdException w:name="List Bullet" w:uiPriority="99" w:semiHidden="0" w:qFormat="1"/>
    <w:lsdException w:name="List Number" w:uiPriority="99" w:semiHidden="0" w:qFormat="1"/>
    <w:lsdException w:name="List 2" w:uiPriority="99" w:semiHidden="0" w:qFormat="1"/>
    <w:lsdException w:name="List 3" w:uiPriority="99" w:semiHidden="0" w:qFormat="1"/>
    <w:lsdException w:name="List 4" w:uiPriority="99"/>
    <w:lsdException w:name="List 5" w:uiPriority="99"/>
    <w:lsdException w:name="List Bullet 2" w:uiPriority="99" w:semiHidden="0"/>
    <w:lsdException w:name="List Bullet 3" w:uiPriority="99" w:semiHidden="0" w:qFormat="1"/>
    <w:lsdException w:name="List Bullet 4" w:uiPriority="99"/>
    <w:lsdException w:name="List Bullet 5" w:uiPriority="99"/>
    <w:lsdException w:name="List Number 2" w:uiPriority="99" w:semiHidden="0"/>
    <w:lsdException w:name="List Number 3" w:uiPriority="99" w:semiHidden="0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 w:semiHidden="0"/>
    <w:lsdException w:name="Body Text Indent" w:uiPriority="99"/>
    <w:lsdException w:name="List Continue" w:uiPriority="99" w:semiHidden="0" w:qFormat="1"/>
    <w:lsdException w:name="List Continue 2" w:uiPriority="99" w:semiHidden="0" w:qFormat="1"/>
    <w:lsdException w:name="List Continue 3" w:uiPriority="99" w:semiHidden="0" w:qFormat="1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 w:qFormat="1"/>
    <w:lsdException w:name="Body Text 3" w:uiPriority="99" w:semiHidden="0" w:qFormat="1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 w:qFormat="1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0" w:line="240" w:lineRule="auto"/>
    </w:pPr>
    <w:rPr>
      <w:rFonts w:ascii="Arial" w:hAnsi="Arial" w:eastAsiaTheme="minorEastAsia" w:cstheme="minorBidi"/>
      <w:sz w:val="16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semiHidden/>
    <w:unhideWhenUsed/>
    <w:uiPriority w:val="1"/>
  </w:style>
  <w:style w:type="table" w:styleId="12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</w:pPr>
  </w:style>
  <w:style w:type="character" w:styleId="20">
    <w:name w:val="Hyperlink"/>
    <w:basedOn w:val="11"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 w:customStyle="1">
    <w:name w:val="Header Char"/>
    <w:basedOn w:val="11"/>
    <w:link w:val="19"/>
    <w:qFormat/>
    <w:uiPriority w:val="99"/>
  </w:style>
  <w:style w:type="character" w:styleId="137" w:customStyle="1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139" w:customStyle="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140" w:customStyle="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1" w:customStyle="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142" w:customStyle="1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43" w:customStyle="1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styleId="145" w:customStyle="1">
    <w:name w:val="Body Text Char"/>
    <w:basedOn w:val="11"/>
    <w:link w:val="13"/>
    <w:qFormat/>
    <w:uiPriority w:val="99"/>
  </w:style>
  <w:style w:type="character" w:styleId="146" w:customStyle="1">
    <w:name w:val="Body Text 2 Char"/>
    <w:basedOn w:val="11"/>
    <w:link w:val="14"/>
    <w:qFormat/>
    <w:uiPriority w:val="99"/>
  </w:style>
  <w:style w:type="character" w:styleId="147" w:customStyle="1">
    <w:name w:val="Body Text 3 Char"/>
    <w:basedOn w:val="11"/>
    <w:link w:val="15"/>
    <w:qFormat/>
    <w:uiPriority w:val="99"/>
    <w:rPr>
      <w:sz w:val="16"/>
      <w:szCs w:val="16"/>
    </w:rPr>
  </w:style>
  <w:style w:type="character" w:styleId="148" w:customStyle="1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51" w:customStyle="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2" w:customStyle="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153" w:customStyle="1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154" w:customStyle="1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5" w:customStyle="1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6" w:customStyle="1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9" w:customStyle="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60" w:customStyle="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61" w:customStyle="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2" w:customStyle="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3" w:customStyle="1">
    <w:name w:val="Book Title"/>
    <w:basedOn w:val="11"/>
    <w:qFormat/>
    <w:uiPriority w:val="33"/>
    <w:rPr>
      <w:b/>
      <w:bCs/>
      <w:smallCaps/>
      <w:spacing w:val="5"/>
    </w:rPr>
  </w:style>
  <w:style w:type="paragraph" w:styleId="164" w:customStyle="1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9" /><Relationship Type="http://schemas.openxmlformats.org/officeDocument/2006/relationships/customXml" Target="../customXml/item1.xml" Id="rId8" /><Relationship Type="http://schemas.openxmlformats.org/officeDocument/2006/relationships/numbering" Target="numbering.xml" Id="rId7" /><Relationship Type="http://schemas.openxmlformats.org/officeDocument/2006/relationships/image" Target="media/image1.png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2" /><Relationship Type="http://schemas.openxmlformats.org/officeDocument/2006/relationships/customXml" Target="../customXml/item4.xml" Id="rId11" /><Relationship Type="http://schemas.openxmlformats.org/officeDocument/2006/relationships/customXml" Target="../customXml/item3.xml" Id="rId10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FBAE8B-8A43-41D2-9F3E-B8CF45EDFD2F}">
  <ds:schemaRefs/>
</ds:datastoreItem>
</file>

<file path=customXml/itemProps2.xml><?xml version="1.0" encoding="utf-8"?>
<ds:datastoreItem xmlns:ds="http://schemas.openxmlformats.org/officeDocument/2006/customXml" ds:itemID="{EF906749-D2B3-4825-A561-E9A7D8D96A19}">
  <ds:schemaRefs/>
</ds:datastoreItem>
</file>

<file path=customXml/itemProps3.xml><?xml version="1.0" encoding="utf-8"?>
<ds:datastoreItem xmlns:ds="http://schemas.openxmlformats.org/officeDocument/2006/customXml" ds:itemID="{DF53E376-3202-4FA5-A1AB-B5646CB551FE}">
  <ds:schemaRefs/>
</ds:datastoreItem>
</file>

<file path=customXml/itemProps4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2013-12-23T23:15:00.0000000Z</dcterms:created>
  <dc:creator>Academic Assessment Template</dc:creator>
  <dc:description>generated by python-docx</dc:description>
  <keywords>CO1, Web Technologies, student assessment, marks</keywords>
  <lastModifiedBy>Guest User</lastModifiedBy>
  <dcterms:modified xsi:type="dcterms:W3CDTF">2026-09-13T19:07:41.5447943Z</dcterms:modified>
  <dc:subject>Web Technologies individual project assessment</dc:subject>
  <dc:title>CO1 Student Assessment - 23-50520-1 (Portrait)</dc:title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eyJoZGlkIjoiNTBmZmVkZjQ4MDNjZTVhMzQ1MjA0ZTM1ZmFiMjQ4NmEiLCJ1c2VySWQiOiIzMTYxMDk5MDIxMTM5In0=</vt:lpwstr>
  </property>
  <property fmtid="{D5CDD505-2E9C-101B-9397-08002B2CF9AE}" pid="5" name="KSOProductBuildVer">
    <vt:lpwstr>1033-12.1.0.28485</vt:lpwstr>
  </property>
  <property fmtid="{D5CDD505-2E9C-101B-9397-08002B2CF9AE}" pid="6" name="ICV">
    <vt:lpwstr>06DA2B127521426FB967A975CD436DF8_12</vt:lpwstr>
  </property>
</Properties>
</file>