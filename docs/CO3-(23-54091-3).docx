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xmlns:a14="http://schemas.microsoft.com/office/drawing/2010/main" mc:Ignorable="w14 w15 wp14">
  <w:body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2"/>
        <w:gridCol w:w="3450"/>
      </w:tblGrid>
      <w:tr xmlns:wp14="http://schemas.microsoft.com/office/word/2010/wordml" w14:paraId="13E594DA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p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p14:textId="77777777">
            <w:pPr>
              <w:jc w:val="center"/>
              <w:rPr>
                <w:b/>
                <w:bCs/>
                <w:color w:val="FFFFFF" w:themeColor="background1" w:themeTint="FF"/>
                <w:sz w:val="27"/>
                <w:szCs w:val="27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b/>
                <w:bCs/>
                <w:color w:val="FFFFFF" w:themeColor="background1" w:themeTint="FF"/>
                <w:sz w:val="27"/>
                <w:szCs w:val="27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Student ID: 2</w:t>
            </w:r>
            <w:r>
              <w:rPr>
                <w:rFonts w:hint="default"/>
                <w:b/>
                <w:bCs/>
                <w:color w:val="FFFFFF" w:themeColor="background1" w:themeTint="FF"/>
                <w:sz w:val="27"/>
                <w:szCs w:val="27"/>
                <w:lang w:val="en-US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3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-</w:t>
            </w:r>
            <w:r>
              <w:rPr>
                <w:rFonts w:hint="default"/>
                <w:b/>
                <w:bCs/>
                <w:color w:val="FFFFFF" w:themeColor="background1" w:themeTint="FF"/>
                <w:sz w:val="27"/>
                <w:szCs w:val="27"/>
                <w:lang w:val="en-US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54091</w:t>
            </w:r>
            <w:r>
              <w:rPr>
                <w:b/>
                <w:bCs/>
                <w:color w:val="FFFFFF" w:themeColor="background1" w:themeTint="FF"/>
                <w:sz w:val="27"/>
                <w:szCs w:val="27"/>
                <w14:textFill>
                  <w14:solidFill>
                    <w14:schemeClr w14:val="bg1">
                      <w14:lumMod w14:val="100000"/>
                      <w14:lumOff w14:val="0"/>
                    </w14:schemeClr>
                  </w14:solidFill>
                </w14:textFill>
              </w:rPr>
              <w:t>-3</w:t>
            </w:r>
          </w:p>
        </w:tc>
      </w:tr>
      <w:tr xmlns:wp14="http://schemas.microsoft.com/office/word/2010/wordml" w14:paraId="3F1DFD8A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p14:textId="77777777">
            <w:pPr>
              <w:jc w:val="center"/>
            </w:pPr>
          </w:p>
        </w:tc>
      </w:tr>
    </w:tbl>
    <w:p xmlns:wp14="http://schemas.microsoft.com/office/word/2010/wordml" w14:paraId="6288B71D" wp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xmlns:wp14="http://schemas.microsoft.com/office/word/2010/wordml" w14:paraId="31E5C8A6" wp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Style w:val="12"/>
        <w:tblW w:w="1123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xmlns:wp14="http://schemas.microsoft.com/office/word/2010/wordml" w:rsidTr="2F757FA0" w14:paraId="1C91E64B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p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p14:textId="77777777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Mashfia Huda Mim</w:t>
            </w:r>
          </w:p>
        </w:tc>
        <w:tc>
          <w:tcPr>
            <w:tcW w:w="112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p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p14:textId="77777777">
            <w:pPr>
              <w:jc w:val="center"/>
            </w:pPr>
            <w:r>
              <w:rPr>
                <w:lang w:val="en-GB"/>
              </w:rPr>
              <w:t>2</w:t>
            </w:r>
            <w:r>
              <w:rPr>
                <w:rFonts w:hint="default"/>
                <w:lang w:val="en-US"/>
              </w:rPr>
              <w:t>3</w:t>
            </w:r>
            <w:r>
              <w:rPr>
                <w:lang w:val="en-GB"/>
              </w:rPr>
              <w:t>-</w:t>
            </w:r>
            <w:r>
              <w:rPr>
                <w:rFonts w:hint="default"/>
                <w:lang w:val="en-US"/>
              </w:rPr>
              <w:t>54091-</w:t>
            </w:r>
            <w:r>
              <w:rPr>
                <w:lang w:val="en-GB"/>
              </w:rPr>
              <w:t>3</w:t>
            </w:r>
          </w:p>
        </w:tc>
        <w:tc>
          <w:tcPr>
            <w:tcW w:w="79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p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p14:textId="7777777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</w:t>
            </w:r>
          </w:p>
        </w:tc>
        <w:tc>
          <w:tcPr>
            <w:tcW w:w="993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3F8"/>
            <w:tcMar/>
            <w:vAlign w:val="center"/>
          </w:tcPr>
          <w:p w14:paraId="31F2F3EC" wp14:textId="77777777">
            <w:pPr>
              <w:rPr>
                <w:b/>
                <w:bCs/>
                <w:sz w:val="15"/>
                <w:szCs w:val="15"/>
              </w:rPr>
            </w:pPr>
            <w:r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/>
            <w:vAlign w:val="center"/>
          </w:tcPr>
          <w:p w14:paraId="38822AA3" wp14:textId="7777777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</w:t>
            </w:r>
          </w:p>
        </w:tc>
      </w:tr>
      <w:tr xmlns:wp14="http://schemas.microsoft.com/office/word/2010/wordml" w:rsidTr="2F757FA0" w14:paraId="256C1573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p14:textId="77777777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10368" w:type="dxa"/>
            <w:gridSpan w:val="7"/>
            <w:tcBorders>
              <w:top w:val="single" w:color="D7E0EA" w:sz="4" w:space="0"/>
              <w:left w:val="single" w:color="D7E0EA" w:sz="4" w:space="0"/>
              <w:bottom w:val="single" w:color="D7E0EA" w:sz="4" w:space="0"/>
              <w:right w:val="single" w:color="D7E0EA" w:sz="4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p14:textId="3DC30DC9">
            <w:r w:rsidRPr="2F757FA0" w:rsidR="2F757FA0">
              <w:rPr>
                <w:rFonts w:ascii="SimSun" w:hAnsi="SimSun" w:eastAsia="SimSun" w:cs="SimSun"/>
                <w:sz w:val="24"/>
                <w:szCs w:val="24"/>
              </w:rPr>
              <w:t>https://github.com/Ashiq-D/summer-25-26-food_delivery-management-system.git</w:t>
            </w:r>
          </w:p>
        </w:tc>
      </w:tr>
    </w:tbl>
    <w:p xmlns:wp14="http://schemas.microsoft.com/office/word/2010/wordml" w14:paraId="416BA127" wp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xmlns:wp14="http://schemas.microsoft.com/office/word/2010/wordml" w14:paraId="029F3F1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p14:textId="77777777">
            <w:pPr>
              <w:jc w:val="center"/>
            </w:pPr>
            <w:r>
              <w:rPr>
                <w:b/>
                <w:color w:val="FFFFFF"/>
                <w:sz w:val="18"/>
              </w:rPr>
              <w:t>CO3: Develop multi-tier web application for targeted society</w:t>
            </w:r>
          </w:p>
        </w:tc>
      </w:tr>
      <w:tr xmlns:wp14="http://schemas.microsoft.com/office/word/2010/wordml" w14:paraId="4450D5E4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p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p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p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p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xmlns:wp14="http://schemas.microsoft.com/office/word/2010/wordml" w14:paraId="45CB258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3" w:type="dxa"/>
            <w:shd w:val="clear" w:color="auto" w:fill="DCE6F1"/>
            <w:vAlign w:val="center"/>
          </w:tcPr>
          <w:p w14:paraId="6C2A6644" wp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p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p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p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p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p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p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p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p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 w:type="textWrapping"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p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 w:type="textWrapping"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xmlns:wp14="http://schemas.microsoft.com/office/word/2010/wordml" w14:paraId="21EC80BD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123" w:type="dxa"/>
            <w:vAlign w:val="center"/>
          </w:tcPr>
          <w:p w14:paraId="1D6B69B6" wp14:textId="77777777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3CC33167" wp14:textId="77777777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274AFE6E" wp14:textId="77777777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30F9CC7" wp14:textId="77777777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08FE3778" wp14:textId="77777777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1BA29A6A" wp14:textId="77777777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480A983C" wp14:textId="77777777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597F082E" wp14:textId="77777777">
            <w:pPr>
              <w:jc w:val="center"/>
            </w:pPr>
            <w:r>
              <w:t>3.0</w:t>
            </w:r>
          </w:p>
        </w:tc>
        <w:tc>
          <w:tcPr>
            <w:tcW w:w="1123" w:type="dxa"/>
            <w:vAlign w:val="center"/>
          </w:tcPr>
          <w:p w14:paraId="7969AEB7" wp14:textId="77777777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vAlign w:val="center"/>
          </w:tcPr>
          <w:p w14:paraId="666092CC" wp14:textId="77777777">
            <w:pPr>
              <w:jc w:val="center"/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/>
                <w:bCs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9.0</w:t>
            </w:r>
          </w:p>
        </w:tc>
      </w:tr>
    </w:tbl>
    <w:p xmlns:wp14="http://schemas.microsoft.com/office/word/2010/wordml" w14:paraId="527A1FEC" wp14:textId="77777777">
      <w:pPr>
        <w:spacing w:before="320" w:after="320"/>
        <w:jc w:val="center"/>
      </w:pPr>
      <w:r>
        <w:rPr>
          <w:b/>
          <w:bCs/>
          <w:color w:val="183A63"/>
          <w:sz w:val="29"/>
          <w:szCs w:val="29"/>
        </w:rPr>
        <w:t>Repository Evidence</w:t>
      </w:r>
    </w:p>
    <w:p xmlns:wp14="http://schemas.microsoft.com/office/word/2010/wordml" w14:paraId="32277E8C" wp14:textId="3B368AE5">
      <w:pPr>
        <w:jc w:val="center"/>
      </w:pPr>
      <w:r>
        <w:drawing>
          <wp:inline xmlns:wp14="http://schemas.microsoft.com/office/word/2010/wordprocessingDrawing" wp14:editId="456562A2" wp14:anchorId="0DBAADBE">
            <wp:extent cx="7143750" cy="4467225"/>
            <wp:effectExtent l="0" t="0" r="0" b="0"/>
            <wp:docPr id="1285401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401019" name="Picture 1285401019"/>
                    <pic:cNvPicPr/>
                  </pic:nvPicPr>
                  <pic:blipFill>
                    <a:blip xmlns:r="http://schemas.openxmlformats.org/officeDocument/2006/relationships" r:embed="rId442486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75DAD4" w:rsidRDefault="0175DAD4" w14:paraId="09078C3E" w14:textId="557A905E">
      <w:r>
        <w:br w:type="page"/>
      </w:r>
    </w:p>
    <w:p w:rsidR="0175DAD4" w:rsidP="0175DAD4" w:rsidRDefault="0175DAD4" w14:paraId="0EC7EBB8" w14:textId="58A48371">
      <w:pPr>
        <w:pStyle w:val="1"/>
        <w:jc w:val="center"/>
      </w:pPr>
      <w:r>
        <w:drawing>
          <wp:inline wp14:editId="673DEDB2" wp14:anchorId="6D1FF315">
            <wp:extent cx="7143750" cy="4467225"/>
            <wp:effectExtent l="0" t="0" r="0" b="0"/>
            <wp:docPr id="2010510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510463" name="Picture 2010510463"/>
                    <pic:cNvPicPr/>
                  </pic:nvPicPr>
                  <pic:blipFill>
                    <a:blip xmlns:r="http://schemas.openxmlformats.org/officeDocument/2006/relationships" r:embed="rId615873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75DAD4">
        <w:rPr/>
        <w:t xml:space="preserve">                                                                    </w:t>
      </w:r>
      <w:r>
        <w:drawing>
          <wp:inline wp14:editId="43FE2711" wp14:anchorId="2CF7FCB9">
            <wp:extent cx="7143750" cy="3571875"/>
            <wp:effectExtent l="0" t="0" r="0" b="0"/>
            <wp:docPr id="648193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193406" name="Picture 648193406"/>
                    <pic:cNvPicPr/>
                  </pic:nvPicPr>
                  <pic:blipFill>
                    <a:blip xmlns:r="http://schemas.openxmlformats.org/officeDocument/2006/relationships" r:embed="rId1981492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37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175DAD4">
        <w:rPr/>
        <w:t xml:space="preserve">                                                                                        </w:t>
      </w:r>
    </w:p>
    <w:sectPr>
      <w:pgSz w:w="12240" w:h="15840" w:orient="portrait"/>
      <w:pgMar w:top="504" w:right="504" w:bottom="576" w:left="504" w:header="288" w:footer="28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rind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240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60"/>
  <w:bordersDoNotSurroundHeader w:val="0"/>
  <w:bordersDoNotSurroundFooter w:val="0"/>
  <w:trackRevisions w:val="false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175DAD4"/>
    <w:rsid w:val="052EBFA8"/>
    <w:rsid w:val="06A211F6"/>
    <w:rsid w:val="07D0823B"/>
    <w:rsid w:val="08055781"/>
    <w:rsid w:val="0F05F902"/>
    <w:rsid w:val="0FC93CF8"/>
    <w:rsid w:val="13E44E5D"/>
    <w:rsid w:val="17B067FE"/>
    <w:rsid w:val="1B19B221"/>
    <w:rsid w:val="1E1D8C16"/>
    <w:rsid w:val="2147704B"/>
    <w:rsid w:val="227B5E74"/>
    <w:rsid w:val="24EBEC91"/>
    <w:rsid w:val="2B753C04"/>
    <w:rsid w:val="2BD2FAB4"/>
    <w:rsid w:val="2D806489"/>
    <w:rsid w:val="2F757FA0"/>
    <w:rsid w:val="31DF52D5"/>
    <w:rsid w:val="331C2B42"/>
    <w:rsid w:val="34C13BD7"/>
    <w:rsid w:val="3A13E102"/>
    <w:rsid w:val="3A7CCBAE"/>
    <w:rsid w:val="40BB0BBF"/>
    <w:rsid w:val="43B6100E"/>
    <w:rsid w:val="4C5077AD"/>
    <w:rsid w:val="4D14EEB7"/>
    <w:rsid w:val="53AC8DCA"/>
    <w:rsid w:val="5480ADC1"/>
    <w:rsid w:val="5533EBDD"/>
    <w:rsid w:val="5702C33E"/>
    <w:rsid w:val="5A85152B"/>
    <w:rsid w:val="5B67D29E"/>
    <w:rsid w:val="5B91DA94"/>
    <w:rsid w:val="5F109FDF"/>
    <w:rsid w:val="60DF356C"/>
    <w:rsid w:val="68D3E606"/>
    <w:rsid w:val="6B8F46B3"/>
    <w:rsid w:val="77087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ocId w14:val="6D2F9D24"/>
  <w14:defaultImageDpi w14:val="300"/>
  <w15:docId w15:val="{E8DEF075-7FC4-428F-B3E4-17695FD2E5BE}"/>
  <mc:AlternateContent>
    <mc:Choice Requires="wpsCustomData">
      <wpsCustomData:typoFeatureVersion val="1"/>
    </mc:Choice>
  </mc:AlternateContent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 w:semiHidden="0" w:qFormat="1"/>
    <w:lsdException w:name="toa heading" w:uiPriority="99"/>
    <w:lsdException w:name="List" w:uiPriority="99" w:semiHidden="0" w:qFormat="1"/>
    <w:lsdException w:name="List Bullet" w:uiPriority="99" w:semiHidden="0" w:qFormat="1"/>
    <w:lsdException w:name="List Number" w:uiPriority="99" w:semiHidden="0" w:qFormat="1"/>
    <w:lsdException w:name="List 2" w:uiPriority="99" w:semiHidden="0" w:qFormat="1"/>
    <w:lsdException w:name="List 3" w:uiPriority="99" w:semiHidden="0" w:qFormat="1"/>
    <w:lsdException w:name="List 4" w:uiPriority="99"/>
    <w:lsdException w:name="List 5" w:uiPriority="99"/>
    <w:lsdException w:name="List Bullet 2" w:uiPriority="99" w:semiHidden="0" w:qFormat="1"/>
    <w:lsdException w:name="List Bullet 3" w:uiPriority="99" w:semiHidden="0" w:qFormat="1"/>
    <w:lsdException w:name="List Bullet 4" w:uiPriority="99"/>
    <w:lsdException w:name="List Bullet 5" w:uiPriority="99"/>
    <w:lsdException w:name="List Number 2" w:uiPriority="99" w:semiHidden="0" w:qFormat="1"/>
    <w:lsdException w:name="List Number 3" w:uiPriority="99" w:semiHidden="0" w:qFormat="1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99" w:semiHidden="0" w:qFormat="1"/>
    <w:lsdException w:name="Body Text Indent" w:uiPriority="99"/>
    <w:lsdException w:name="List Continue" w:uiPriority="99" w:semiHidden="0" w:qFormat="1"/>
    <w:lsdException w:name="List Continue 2" w:uiPriority="99" w:semiHidden="0" w:qFormat="1"/>
    <w:lsdException w:name="List Continue 3" w:uiPriority="99" w:semiHidden="0" w:qFormat="1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 w:semiHidden="0" w:qFormat="1"/>
    <w:lsdException w:name="Body Text 3" w:uiPriority="99" w:semiHidden="0" w:qFormat="1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 w:qFormat="1"/>
    <w:lsdException w:name="Light List" w:uiPriority="61" w:semiHidden="0" w:unhideWhenUsed="0" w:qFormat="1"/>
    <w:lsdException w:name="Light Grid" w:uiPriority="62" w:semiHidden="0" w:unhideWhenUsed="0" w:qFormat="1"/>
    <w:lsdException w:name="Medium Shading 1" w:uiPriority="63" w:semiHidden="0" w:unhideWhenUsed="0" w:qFormat="1"/>
    <w:lsdException w:name="Medium Shading 2" w:uiPriority="64" w:semiHidden="0" w:unhideWhenUsed="0" w:qFormat="1"/>
    <w:lsdException w:name="Medium List 1" w:uiPriority="65" w:semiHidden="0" w:unhideWhenUsed="0" w:qFormat="1"/>
    <w:lsdException w:name="Medium List 2" w:uiPriority="66" w:semiHidden="0" w:unhideWhenUsed="0" w:qFormat="1"/>
    <w:lsdException w:name="Medium Grid 1" w:uiPriority="67" w:semiHidden="0" w:unhideWhenUsed="0" w:qFormat="1"/>
    <w:lsdException w:name="Medium Grid 2" w:uiPriority="68" w:semiHidden="0" w:unhideWhenUsed="0" w:qFormat="1"/>
    <w:lsdException w:name="Medium Grid 3" w:uiPriority="69" w:semiHidden="0" w:unhideWhenUsed="0" w:qFormat="1"/>
    <w:lsdException w:name="Dark List" w:uiPriority="70" w:semiHidden="0" w:unhideWhenUsed="0" w:qFormat="1"/>
    <w:lsdException w:name="Colorful Shading" w:uiPriority="71" w:semiHidden="0" w:unhideWhenUsed="0" w:qFormat="1"/>
    <w:lsdException w:name="Colorful List" w:uiPriority="72" w:semiHidden="0" w:unhideWhenUsed="0" w:qFormat="1"/>
    <w:lsdException w:name="Colorful Grid" w:uiPriority="73" w:semiHidden="0" w:unhideWhenUsed="0" w:qFormat="1"/>
    <w:lsdException w:name="Light Shading Accent 1" w:uiPriority="60" w:semiHidden="0" w:unhideWhenUsed="0" w:qFormat="1"/>
    <w:lsdException w:name="Light List Accent 1" w:uiPriority="61" w:semiHidden="0" w:unhideWhenUsed="0" w:qFormat="1"/>
    <w:lsdException w:name="Light Grid Accent 1" w:uiPriority="62" w:semiHidden="0" w:unhideWhenUsed="0" w:qFormat="1"/>
    <w:lsdException w:name="Medium Shading 1 Accent 1" w:uiPriority="63" w:semiHidden="0" w:unhideWhenUsed="0" w:qFormat="1"/>
    <w:lsdException w:name="Medium Shading 2 Accent 1" w:uiPriority="64" w:semiHidden="0" w:unhideWhenUsed="0" w:qFormat="1"/>
    <w:lsdException w:name="Medium List 1 Accent 1" w:uiPriority="65" w:semiHidden="0" w:unhideWhenUsed="0" w:qFormat="1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 w:qFormat="1"/>
    <w:lsdException w:name="Medium Grid 1 Accent 1" w:uiPriority="67" w:semiHidden="0" w:unhideWhenUsed="0" w:qFormat="1"/>
    <w:lsdException w:name="Medium Grid 2 Accent 1" w:uiPriority="68" w:semiHidden="0" w:unhideWhenUsed="0" w:qFormat="1"/>
    <w:lsdException w:name="Medium Grid 3 Accent 1" w:uiPriority="69" w:semiHidden="0" w:unhideWhenUsed="0" w:qFormat="1"/>
    <w:lsdException w:name="Dark List Accent 1" w:uiPriority="70" w:semiHidden="0" w:unhideWhenUsed="0" w:qFormat="1"/>
    <w:lsdException w:name="Colorful Shading Accent 1" w:uiPriority="71" w:semiHidden="0" w:unhideWhenUsed="0" w:qFormat="1"/>
    <w:lsdException w:name="Colorful List Accent 1" w:uiPriority="72" w:semiHidden="0" w:unhideWhenUsed="0" w:qFormat="1"/>
    <w:lsdException w:name="Colorful Grid Accent 1" w:uiPriority="73" w:semiHidden="0" w:unhideWhenUsed="0" w:qFormat="1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 w:qFormat="1"/>
    <w:lsdException w:name="Medium List 1 Accent 2" w:uiPriority="65" w:semiHidden="0" w:unhideWhenUsed="0" w:qFormat="1"/>
    <w:lsdException w:name="Medium List 2 Accent 2" w:uiPriority="66" w:semiHidden="0" w:unhideWhenUsed="0" w:qFormat="1"/>
    <w:lsdException w:name="Medium Grid 1 Accent 2" w:uiPriority="67" w:semiHidden="0" w:unhideWhenUsed="0" w:qFormat="1"/>
    <w:lsdException w:name="Medium Grid 2 Accent 2" w:uiPriority="68" w:semiHidden="0" w:unhideWhenUsed="0" w:qFormat="1"/>
    <w:lsdException w:name="Medium Grid 3 Accent 2" w:uiPriority="69" w:semiHidden="0" w:unhideWhenUsed="0" w:qFormat="1"/>
    <w:lsdException w:name="Dark List Accent 2" w:uiPriority="70" w:semiHidden="0" w:unhideWhenUsed="0" w:qFormat="1"/>
    <w:lsdException w:name="Colorful Shading Accent 2" w:uiPriority="71" w:semiHidden="0" w:unhideWhenUsed="0" w:qFormat="1"/>
    <w:lsdException w:name="Colorful List Accent 2" w:uiPriority="72" w:semiHidden="0" w:unhideWhenUsed="0" w:qFormat="1"/>
    <w:lsdException w:name="Colorful Grid Accent 2" w:uiPriority="73" w:semiHidden="0" w:unhideWhenUsed="0" w:qFormat="1"/>
    <w:lsdException w:name="Light Shading Accent 3" w:uiPriority="60" w:semiHidden="0" w:unhideWhenUsed="0" w:qFormat="1"/>
    <w:lsdException w:name="Light List Accent 3" w:uiPriority="61" w:semiHidden="0" w:unhideWhenUsed="0" w:qFormat="1"/>
    <w:lsdException w:name="Light Grid Accent 3" w:uiPriority="62" w:semiHidden="0" w:unhideWhenUsed="0" w:qFormat="1"/>
    <w:lsdException w:name="Medium Shading 1 Accent 3" w:uiPriority="63" w:semiHidden="0" w:unhideWhenUsed="0" w:qFormat="1"/>
    <w:lsdException w:name="Medium Shading 2 Accent 3" w:uiPriority="64" w:semiHidden="0" w:unhideWhenUsed="0" w:qFormat="1"/>
    <w:lsdException w:name="Medium List 1 Accent 3" w:uiPriority="65" w:semiHidden="0" w:unhideWhenUsed="0" w:qFormat="1"/>
    <w:lsdException w:name="Medium List 2 Accent 3" w:uiPriority="66" w:semiHidden="0" w:unhideWhenUsed="0" w:qFormat="1"/>
    <w:lsdException w:name="Medium Grid 1 Accent 3" w:uiPriority="67" w:semiHidden="0" w:unhideWhenUsed="0" w:qFormat="1"/>
    <w:lsdException w:name="Medium Grid 2 Accent 3" w:uiPriority="68" w:semiHidden="0" w:unhideWhenUsed="0" w:qFormat="1"/>
    <w:lsdException w:name="Medium Grid 3 Accent 3" w:uiPriority="69" w:semiHidden="0" w:unhideWhenUsed="0" w:qFormat="1"/>
    <w:lsdException w:name="Dark List Accent 3" w:uiPriority="70" w:semiHidden="0" w:unhideWhenUsed="0" w:qFormat="1"/>
    <w:lsdException w:name="Colorful Shading Accent 3" w:uiPriority="71" w:semiHidden="0" w:unhideWhenUsed="0" w:qFormat="1"/>
    <w:lsdException w:name="Colorful List Accent 3" w:uiPriority="72" w:semiHidden="0" w:unhideWhenUsed="0" w:qFormat="1"/>
    <w:lsdException w:name="Colorful Grid Accent 3" w:uiPriority="73" w:semiHidden="0" w:unhideWhenUsed="0" w:qFormat="1"/>
    <w:lsdException w:name="Light Shading Accent 4" w:uiPriority="60" w:semiHidden="0" w:unhideWhenUsed="0" w:qFormat="1"/>
    <w:lsdException w:name="Light List Accent 4" w:uiPriority="61" w:semiHidden="0" w:unhideWhenUsed="0" w:qFormat="1"/>
    <w:lsdException w:name="Light Grid Accent 4" w:uiPriority="62" w:semiHidden="0" w:unhideWhenUsed="0" w:qFormat="1"/>
    <w:lsdException w:name="Medium Shading 1 Accent 4" w:uiPriority="63" w:semiHidden="0" w:unhideWhenUsed="0" w:qFormat="1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 w:qFormat="1"/>
    <w:lsdException w:name="Medium Grid 1 Accent 4" w:uiPriority="67" w:semiHidden="0" w:unhideWhenUsed="0" w:qFormat="1"/>
    <w:lsdException w:name="Medium Grid 2 Accent 4" w:uiPriority="68" w:semiHidden="0" w:unhideWhenUsed="0" w:qFormat="1"/>
    <w:lsdException w:name="Medium Grid 3 Accent 4" w:uiPriority="69" w:semiHidden="0" w:unhideWhenUsed="0" w:qFormat="1"/>
    <w:lsdException w:name="Dark List Accent 4" w:uiPriority="70" w:semiHidden="0" w:unhideWhenUsed="0" w:qFormat="1"/>
    <w:lsdException w:name="Colorful Shading Accent 4" w:uiPriority="71" w:semiHidden="0" w:unhideWhenUsed="0" w:qFormat="1"/>
    <w:lsdException w:name="Colorful List Accent 4" w:uiPriority="72" w:semiHidden="0" w:unhideWhenUsed="0" w:qFormat="1"/>
    <w:lsdException w:name="Colorful Grid Accent 4" w:uiPriority="73" w:semiHidden="0" w:unhideWhenUsed="0" w:qFormat="1"/>
    <w:lsdException w:name="Light Shading Accent 5" w:uiPriority="60" w:semiHidden="0" w:unhideWhenUsed="0" w:qFormat="1"/>
    <w:lsdException w:name="Light List Accent 5" w:uiPriority="61" w:semiHidden="0" w:unhideWhenUsed="0" w:qFormat="1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 w:qFormat="1"/>
    <w:lsdException w:name="Medium List 1 Accent 5" w:uiPriority="65" w:semiHidden="0" w:unhideWhenUsed="0" w:qFormat="1"/>
    <w:lsdException w:name="Medium List 2 Accent 5" w:uiPriority="66" w:semiHidden="0" w:unhideWhenUsed="0" w:qFormat="1"/>
    <w:lsdException w:name="Medium Grid 1 Accent 5" w:uiPriority="67" w:semiHidden="0" w:unhideWhenUsed="0" w:qFormat="1"/>
    <w:lsdException w:name="Medium Grid 2 Accent 5" w:uiPriority="68" w:semiHidden="0" w:unhideWhenUsed="0" w:qFormat="1"/>
    <w:lsdException w:name="Medium Grid 3 Accent 5" w:uiPriority="69" w:semiHidden="0" w:unhideWhenUsed="0" w:qFormat="1"/>
    <w:lsdException w:name="Dark List Accent 5" w:uiPriority="70" w:semiHidden="0" w:unhideWhenUsed="0" w:qFormat="1"/>
    <w:lsdException w:name="Colorful Shading Accent 5" w:uiPriority="71" w:semiHidden="0" w:unhideWhenUsed="0" w:qFormat="1"/>
    <w:lsdException w:name="Colorful List Accent 5" w:uiPriority="72" w:semiHidden="0" w:unhideWhenUsed="0" w:qFormat="1"/>
    <w:lsdException w:name="Colorful Grid Accent 5" w:uiPriority="73" w:semiHidden="0" w:unhideWhenUsed="0" w:qFormat="1"/>
    <w:lsdException w:name="Light Shading Accent 6" w:uiPriority="60" w:semiHidden="0" w:unhideWhenUsed="0" w:qFormat="1"/>
    <w:lsdException w:name="Light List Accent 6" w:uiPriority="61" w:semiHidden="0" w:unhideWhenUsed="0" w:qFormat="1"/>
    <w:lsdException w:name="Light Grid Accent 6" w:uiPriority="62" w:semiHidden="0" w:unhideWhenUsed="0" w:qFormat="1"/>
    <w:lsdException w:name="Medium Shading 1 Accent 6" w:uiPriority="63" w:semiHidden="0" w:unhideWhenUsed="0" w:qFormat="1"/>
    <w:lsdException w:name="Medium Shading 2 Accent 6" w:uiPriority="64" w:semiHidden="0" w:unhideWhenUsed="0" w:qFormat="1"/>
    <w:lsdException w:name="Medium List 1 Accent 6" w:uiPriority="65" w:semiHidden="0" w:unhideWhenUsed="0" w:qFormat="1"/>
    <w:lsdException w:name="Medium List 2 Accent 6" w:uiPriority="66" w:semiHidden="0" w:unhideWhenUsed="0" w:qFormat="1"/>
    <w:lsdException w:name="Medium Grid 1 Accent 6" w:uiPriority="67" w:semiHidden="0" w:unhideWhenUsed="0" w:qFormat="1"/>
    <w:lsdException w:name="Medium Grid 2 Accent 6" w:uiPriority="68" w:semiHidden="0" w:unhideWhenUsed="0" w:qFormat="1"/>
    <w:lsdException w:name="Medium Grid 3 Accent 6" w:uiPriority="69" w:semiHidden="0" w:unhideWhenUsed="0" w:qFormat="1"/>
    <w:lsdException w:name="Dark List Accent 6" w:uiPriority="70" w:semiHidden="0" w:unhideWhenUsed="0" w:qFormat="1"/>
    <w:lsdException w:name="Colorful Shading Accent 6" w:uiPriority="71" w:semiHidden="0" w:unhideWhenUsed="0" w:qFormat="1"/>
    <w:lsdException w:name="Colorful List Accent 6" w:uiPriority="72" w:semiHidden="0" w:unhideWhenUsed="0" w:qFormat="1"/>
    <w:lsdException w:name="Colorful Grid Accent 6" w:uiPriority="73" w:semiHidden="0" w:unhideWhenUsed="0" w:qFormat="1"/>
  </w:latentStyles>
  <w:style w:type="paragraph" w:styleId="1" w:default="1">
    <w:name w:val="Normal"/>
    <w:qFormat/>
    <w:uiPriority w:val="0"/>
    <w:pPr>
      <w:spacing w:after="0" w:line="240" w:lineRule="auto"/>
    </w:pPr>
    <w:rPr>
      <w:rFonts w:ascii="Arial" w:hAnsi="Arial" w:eastAsiaTheme="minorEastAsia" w:cstheme="minorBidi"/>
      <w:sz w:val="16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nhideWhenUsed/>
    <w:qFormat/>
    <w:uiPriority w:val="1"/>
  </w:style>
  <w:style w:type="table" w:styleId="12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 w:customStyle="1">
    <w:name w:val="Header Char"/>
    <w:basedOn w:val="11"/>
    <w:link w:val="19"/>
    <w:qFormat/>
    <w:uiPriority w:val="99"/>
  </w:style>
  <w:style w:type="character" w:styleId="137" w:customStyle="1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styleId="139" w:customStyle="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styleId="140" w:customStyle="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141" w:customStyle="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styleId="142" w:customStyle="1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43" w:customStyle="1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styleId="145" w:customStyle="1">
    <w:name w:val="Body Text Char"/>
    <w:basedOn w:val="11"/>
    <w:link w:val="13"/>
    <w:qFormat/>
    <w:uiPriority w:val="99"/>
  </w:style>
  <w:style w:type="character" w:styleId="146" w:customStyle="1">
    <w:name w:val="Body Text 2 Char"/>
    <w:basedOn w:val="11"/>
    <w:link w:val="14"/>
    <w:qFormat/>
    <w:uiPriority w:val="99"/>
  </w:style>
  <w:style w:type="character" w:styleId="147" w:customStyle="1">
    <w:name w:val="Body Text 3 Char"/>
    <w:basedOn w:val="11"/>
    <w:link w:val="15"/>
    <w:qFormat/>
    <w:uiPriority w:val="99"/>
    <w:rPr>
      <w:sz w:val="16"/>
      <w:szCs w:val="16"/>
    </w:rPr>
  </w:style>
  <w:style w:type="character" w:styleId="148" w:customStyle="1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0" w:customStyle="1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styleId="151" w:customStyle="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2" w:customStyle="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153" w:customStyle="1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154" w:customStyle="1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55" w:customStyle="1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156" w:customStyle="1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8" w:customStyle="1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59" w:customStyle="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160" w:customStyle="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styleId="161" w:customStyle="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162" w:customStyle="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163" w:customStyle="1">
    <w:name w:val="Book Title"/>
    <w:basedOn w:val="11"/>
    <w:qFormat/>
    <w:uiPriority w:val="33"/>
    <w:rPr>
      <w:b/>
      <w:bCs/>
      <w:smallCaps/>
      <w:spacing w:val="5"/>
    </w:rPr>
  </w:style>
  <w:style w:type="paragraph" w:styleId="164" w:customStyle="1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9" /><Relationship Type="http://schemas.openxmlformats.org/officeDocument/2006/relationships/customXml" Target="../customXml/item1.xml" Id="rId8" /><Relationship Type="http://schemas.openxmlformats.org/officeDocument/2006/relationships/numbering" Target="numbering.xml" Id="rId7" /><Relationship Type="http://schemas.openxmlformats.org/officeDocument/2006/relationships/theme" Target="theme/theme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2" /><Relationship Type="http://schemas.openxmlformats.org/officeDocument/2006/relationships/customXml" Target="../customXml/item4.xml" Id="rId11" /><Relationship Type="http://schemas.openxmlformats.org/officeDocument/2006/relationships/customXml" Target="../customXml/item3.xml" Id="rId10" /><Relationship Type="http://schemas.openxmlformats.org/officeDocument/2006/relationships/styles" Target="styles.xml" Id="rId1" /><Relationship Type="http://schemas.openxmlformats.org/officeDocument/2006/relationships/image" Target="/media/image2.png" Id="rId442486366" /><Relationship Type="http://schemas.openxmlformats.org/officeDocument/2006/relationships/image" Target="/media/image3.png" Id="rId615873187" /><Relationship Type="http://schemas.openxmlformats.org/officeDocument/2006/relationships/image" Target="/media/image4.png" Id="rId19814925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BBF6FE-24D4-4CCF-95B9-DC5CC87F89DD}">
  <ds:schemaRefs/>
</ds:datastoreItem>
</file>

<file path=customXml/itemProps2.xml><?xml version="1.0" encoding="utf-8"?>
<ds:datastoreItem xmlns:ds="http://schemas.openxmlformats.org/officeDocument/2006/customXml" ds:itemID="{6E929F99-9A06-4588-A9F8-DC33AC2E0C82}">
  <ds:schemaRefs/>
</ds:datastoreItem>
</file>

<file path=customXml/itemProps3.xml><?xml version="1.0" encoding="utf-8"?>
<ds:datastoreItem xmlns:ds="http://schemas.openxmlformats.org/officeDocument/2006/customXml" ds:itemID="{ABC6D28E-4139-434E-9791-BBF5B406E44F}">
  <ds:schemaRefs/>
</ds:datastoreItem>
</file>

<file path=customXml/itemProps4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2013-12-23T23:15:00.0000000Z</dcterms:created>
  <dc:creator>Academic Assessment Template</dc:creator>
  <dc:description>generated by python-docx</dc:description>
  <keywords>CO1, Web Technologies, student assessment, marks</keywords>
  <lastModifiedBy>Guest User</lastModifiedBy>
  <dcterms:modified xsi:type="dcterms:W3CDTF">2026-09-13T19:47:55.9334184Z</dcterms:modified>
  <dc:subject>Web Technologies individual project assessment</dc:subject>
  <dc:title>CO1 Student Assessment - 23-50520-1 (Portrait)</dc:title>
  <revision>54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  <property fmtid="{D5CDD505-2E9C-101B-9397-08002B2CF9AE}" pid="4" name="KSOTemplateDocerSaveRecord">
    <vt:lpwstr>eyJoZGlkIjoiNTBmZmVkZjQ4MDNjZTVhMzQ1MjA0ZTM1ZmFiMjQ4NmEiLCJ1c2VySWQiOiIzMTYxMDk5MDIxMTM5In0=</vt:lpwstr>
  </property>
  <property fmtid="{D5CDD505-2E9C-101B-9397-08002B2CF9AE}" pid="5" name="KSOProductBuildVer">
    <vt:lpwstr>1033-12.1.0.28485</vt:lpwstr>
  </property>
  <property fmtid="{D5CDD505-2E9C-101B-9397-08002B2CF9AE}" pid="6" name="ICV">
    <vt:lpwstr>B4E7A825829D4AAB96981A37E3759096_12</vt:lpwstr>
  </property>
</Properties>
</file>