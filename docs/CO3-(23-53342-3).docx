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2"/>
        <w:gridCol w:w="3450"/>
      </w:tblGrid>
      <w:tr w14:paraId="13E5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>
            <w:pPr>
              <w:jc w:val="center"/>
            </w:pPr>
            <w:r>
              <w:rPr>
                <w:b/>
                <w:color w:val="FFFFFF"/>
                <w:sz w:val="27"/>
              </w:rPr>
              <w:t xml:space="preserve">Student ID: </w:t>
            </w:r>
            <w:r>
              <w:rPr>
                <w:b/>
                <w:color w:val="FFFFFF"/>
                <w:sz w:val="27"/>
                <w:lang w:val="en-GB"/>
              </w:rPr>
              <w:t>23-53342-3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14:paraId="3F1DF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>
            <w:pPr>
              <w:jc w:val="center"/>
            </w:pPr>
          </w:p>
        </w:tc>
      </w:tr>
    </w:tbl>
    <w:p w14:paraId="6288B71D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14:paraId="31E5C8A6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14:paraId="1C91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>
            <w:pPr>
              <w:rPr>
                <w:lang w:val="en-GB"/>
              </w:rPr>
            </w:pPr>
            <w:r>
              <w:rPr>
                <w:lang w:val="en-GB"/>
              </w:rPr>
              <w:t>Md. Ashiq Bin Hamid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23-53342-3</w:t>
            </w:r>
          </w:p>
        </w:tc>
        <w:tc>
          <w:tcPr>
            <w:tcW w:w="79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>
            <w:pPr>
              <w:jc w:val="center"/>
            </w:pPr>
            <w:r>
              <w:t>2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vAlign w:val="center"/>
          </w:tcPr>
          <w:p w14:paraId="31F2F3EC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vAlign w:val="center"/>
          </w:tcPr>
          <w:p w14:paraId="1DB0CFC4">
            <w:pPr>
              <w:jc w:val="center"/>
            </w:pPr>
            <w:r>
              <w:t>U</w:t>
            </w:r>
          </w:p>
        </w:tc>
      </w:tr>
      <w:tr w14:paraId="256C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>
            <w:r>
              <w:rPr>
                <w:rFonts w:ascii="Aptos" w:hAnsi="Aptos"/>
                <w:color w:val="17365D"/>
                <w:sz w:val="14"/>
              </w:rPr>
              <w:t>https://github.com/Ashiq-D/summer-25-26-food_delivery-management-system</w:t>
            </w:r>
          </w:p>
        </w:tc>
      </w:tr>
    </w:tbl>
    <w:p w14:paraId="416BA12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14:paraId="029F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14:paraId="4450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2" w:type="dxa"/>
            <w:gridSpan w:val="4"/>
            <w:shd w:val="clear" w:color="auto" w:fill="0F6B78"/>
            <w:vAlign w:val="center"/>
          </w:tcPr>
          <w:p w14:paraId="324532E6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14:paraId="45CB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shd w:val="clear" w:color="auto" w:fill="DCE6F1"/>
            <w:vAlign w:val="center"/>
          </w:tcPr>
          <w:p w14:paraId="6C2A6644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14:paraId="21EC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123" w:type="dxa"/>
            <w:vAlign w:val="center"/>
          </w:tcPr>
          <w:p w14:paraId="1D6B69B6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0" w:name="_GoBack"/>
            <w:bookmarkEnd w:id="0"/>
          </w:p>
        </w:tc>
      </w:tr>
    </w:tbl>
    <w:p w14:paraId="527A1FEC">
      <w:pPr>
        <w:spacing w:before="320" w:after="320"/>
        <w:jc w:val="center"/>
      </w:pPr>
      <w:r>
        <w:rPr>
          <w:b/>
          <w:bCs/>
          <w:color w:val="183A63"/>
          <w:sz w:val="29"/>
          <w:szCs w:val="29"/>
        </w:rPr>
        <w:t>Repository Evidence</w:t>
      </w:r>
    </w:p>
    <w:p w14:paraId="32277E8C">
      <w:pPr>
        <w:jc w:val="center"/>
        <w:rPr>
          <w:color w:val="183861"/>
        </w:rPr>
      </w:pPr>
      <w:r>
        <w:rPr>
          <w:b/>
          <w:bCs/>
          <w:color w:val="183A63"/>
          <w:sz w:val="29"/>
          <w:szCs w:val="29"/>
        </w:rPr>
        <w:drawing>
          <wp:inline distT="0" distB="0" distL="0" distR="0">
            <wp:extent cx="5892800" cy="4633595"/>
            <wp:effectExtent l="0" t="0" r="0" b="190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rcRect t="5264" b="22983"/>
                    <a:stretch>
                      <a:fillRect/>
                    </a:stretch>
                  </pic:blipFill>
                  <pic:spPr>
                    <a:xfrm>
                      <a:off x="0" y="0"/>
                      <a:ext cx="5920494" cy="46554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B4C51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4A1128"/>
    <w:rsid w:val="004F3BAB"/>
    <w:rsid w:val="0061257A"/>
    <w:rsid w:val="00705B51"/>
    <w:rsid w:val="00755B5D"/>
    <w:rsid w:val="007736B3"/>
    <w:rsid w:val="00834196"/>
    <w:rsid w:val="0085414C"/>
    <w:rsid w:val="00855BB3"/>
    <w:rsid w:val="00861E92"/>
    <w:rsid w:val="008B638F"/>
    <w:rsid w:val="008C213D"/>
    <w:rsid w:val="008E18F0"/>
    <w:rsid w:val="008F0922"/>
    <w:rsid w:val="00900C3D"/>
    <w:rsid w:val="00912C14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E009A"/>
    <w:rsid w:val="00BF03F3"/>
    <w:rsid w:val="00BF6BCC"/>
    <w:rsid w:val="00CB0664"/>
    <w:rsid w:val="00CB474A"/>
    <w:rsid w:val="00D10375"/>
    <w:rsid w:val="00D628B0"/>
    <w:rsid w:val="00DA06B6"/>
    <w:rsid w:val="00DD4412"/>
    <w:rsid w:val="00DD6E16"/>
    <w:rsid w:val="00E17694"/>
    <w:rsid w:val="00F878B2"/>
    <w:rsid w:val="00FC693F"/>
    <w:rsid w:val="052EBFA8"/>
    <w:rsid w:val="069D0F8B"/>
    <w:rsid w:val="07F825DE"/>
    <w:rsid w:val="11EB3C80"/>
    <w:rsid w:val="17B067FE"/>
    <w:rsid w:val="1C57017B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BF6FE-24D4-4CCF-95B9-DC5CC87F89DD}">
  <ds:schemaRefs/>
</ds:datastoreItem>
</file>

<file path=customXml/itemProps2.xml><?xml version="1.0" encoding="utf-8"?>
<ds:datastoreItem xmlns:ds="http://schemas.openxmlformats.org/officeDocument/2006/customXml" ds:itemID="{6E929F99-9A06-4588-A9F8-DC33AC2E0C82}">
  <ds:schemaRefs/>
</ds:datastoreItem>
</file>

<file path=customXml/itemProps3.xml><?xml version="1.0" encoding="utf-8"?>
<ds:datastoreItem xmlns:ds="http://schemas.openxmlformats.org/officeDocument/2006/customXml" ds:itemID="{EF278816-EC6F-A645-907D-7F25AECB1D4A}">
  <ds:schemaRefs/>
</ds:datastoreItem>
</file>

<file path=customXml/itemProps4.xml><?xml version="1.0" encoding="utf-8"?>
<ds:datastoreItem xmlns:ds="http://schemas.openxmlformats.org/officeDocument/2006/customXml" ds:itemID="{ABC6D28E-4139-434E-9791-BBF5B406E4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581</Characters>
  <Lines>4</Lines>
  <Paragraphs>1</Paragraphs>
  <TotalTime>0</TotalTime>
  <ScaleCrop>false</ScaleCrop>
  <LinksUpToDate>false</LinksUpToDate>
  <CharactersWithSpaces>629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CO1, Web Technologies, student assessment, marks</cp:keywords>
  <cp:lastModifiedBy>IT Plus</cp:lastModifiedBy>
  <dcterms:modified xsi:type="dcterms:W3CDTF">2026-09-14T04:54:04Z</dcterms:modified>
  <dc:subject>Web Technologies individual project assessment</dc:subject>
  <dc:title>CO1 Student Assessment - 23-50520-1 (Portrait)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eyJoZGlkIjoiMzcyZmIzNWU0MGQwMjMyYjk1OTVmNGMyZDkyN2M1OWUifQ==</vt:lpwstr>
  </property>
  <property fmtid="{D5CDD505-2E9C-101B-9397-08002B2CF9AE}" pid="5" name="KSOProductBuildVer">
    <vt:lpwstr>1033-12.1.0.28485</vt:lpwstr>
  </property>
  <property fmtid="{D5CDD505-2E9C-101B-9397-08002B2CF9AE}" pid="6" name="ICV">
    <vt:lpwstr>67C5620AE36A486FA10D1435A1CE1AF5_12</vt:lpwstr>
  </property>
</Properties>
</file>